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E6CA5">
      <w:pPr>
        <w:pStyle w:val="31"/>
        <w:jc w:val="center"/>
      </w:pPr>
      <w:r>
        <w:rPr>
          <w:b/>
          <w:sz w:val="36"/>
        </w:rPr>
        <w:t>接口测试报告</w:t>
      </w:r>
      <w:bookmarkStart w:id="0" w:name="_GoBack"/>
      <w:bookmarkEnd w:id="0"/>
    </w:p>
    <w:p w14:paraId="0A75B7E6">
      <w:pPr>
        <w:pStyle w:val="3"/>
      </w:pPr>
      <w:r>
        <w:t>一、文档信息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56C3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33F461D7">
            <w:pPr>
              <w:spacing w:after="0" w:line="240" w:lineRule="auto"/>
            </w:pPr>
            <w:r>
              <w:t>文档名称</w:t>
            </w:r>
          </w:p>
        </w:tc>
        <w:tc>
          <w:tcPr>
            <w:tcW w:w="4320" w:type="dxa"/>
            <w:vAlign w:val="center"/>
          </w:tcPr>
          <w:p w14:paraId="5460A88E">
            <w:pPr>
              <w:spacing w:after="0" w:line="240" w:lineRule="auto"/>
            </w:pPr>
            <w:r>
              <w:t>接口对接服务 - 接口测试报告</w:t>
            </w:r>
          </w:p>
        </w:tc>
      </w:tr>
      <w:tr w14:paraId="65BE6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1048DAFA">
            <w:pPr>
              <w:spacing w:after="0" w:line="240" w:lineRule="auto"/>
            </w:pPr>
            <w:r>
              <w:t>项目版本</w:t>
            </w:r>
          </w:p>
        </w:tc>
        <w:tc>
          <w:tcPr>
            <w:tcW w:w="4320" w:type="dxa"/>
            <w:vAlign w:val="center"/>
          </w:tcPr>
          <w:p w14:paraId="2A5560FB">
            <w:pPr>
              <w:spacing w:after="0" w:line="240" w:lineRule="auto"/>
            </w:pPr>
            <w:r>
              <w:t>v1.0</w:t>
            </w:r>
          </w:p>
        </w:tc>
      </w:tr>
      <w:tr w14:paraId="2B9E1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2EAAF501">
            <w:pPr>
              <w:spacing w:after="0" w:line="240" w:lineRule="auto"/>
            </w:pPr>
            <w:r>
              <w:t>创建日期</w:t>
            </w:r>
          </w:p>
        </w:tc>
        <w:tc>
          <w:tcPr>
            <w:tcW w:w="4320" w:type="dxa"/>
            <w:vAlign w:val="center"/>
          </w:tcPr>
          <w:p w14:paraId="5CBAFD25">
            <w:pPr>
              <w:spacing w:after="0" w:line="240" w:lineRule="auto"/>
            </w:pPr>
            <w:r>
              <w:t>2026-05-22</w:t>
            </w:r>
          </w:p>
        </w:tc>
      </w:tr>
      <w:tr w14:paraId="0B882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3416125C">
            <w:pPr>
              <w:spacing w:after="0" w:line="240" w:lineRule="auto"/>
            </w:pPr>
            <w:r>
              <w:t>测试环境</w:t>
            </w:r>
          </w:p>
        </w:tc>
        <w:tc>
          <w:tcPr>
            <w:tcW w:w="4320" w:type="dxa"/>
            <w:vAlign w:val="center"/>
          </w:tcPr>
          <w:p w14:paraId="2239B485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测试</w:t>
            </w:r>
            <w:r>
              <w:t>环境</w:t>
            </w:r>
          </w:p>
        </w:tc>
      </w:tr>
    </w:tbl>
    <w:p w14:paraId="65D74CA8">
      <w:pPr>
        <w:pStyle w:val="3"/>
      </w:pPr>
      <w:r>
        <w:t>二、接口概览</w:t>
      </w:r>
    </w:p>
    <w:p w14:paraId="64F4D1A7">
      <w:pPr>
        <w:pStyle w:val="4"/>
      </w:pPr>
      <w:r>
        <w:t>2.1 A 系统（纷享销客）接口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1162"/>
        <w:gridCol w:w="1260"/>
        <w:gridCol w:w="3186"/>
        <w:gridCol w:w="2086"/>
      </w:tblGrid>
      <w:tr w14:paraId="37BB9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D116D0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1728" w:type="dxa"/>
          </w:tcPr>
          <w:p w14:paraId="01B1C13B">
            <w:pPr>
              <w:spacing w:after="0" w:line="240" w:lineRule="auto"/>
            </w:pPr>
            <w:r>
              <w:rPr>
                <w:b/>
              </w:rPr>
              <w:t>接口名称</w:t>
            </w:r>
          </w:p>
        </w:tc>
        <w:tc>
          <w:tcPr>
            <w:tcW w:w="1728" w:type="dxa"/>
          </w:tcPr>
          <w:p w14:paraId="76381DEA">
            <w:pPr>
              <w:spacing w:after="0" w:line="240" w:lineRule="auto"/>
            </w:pPr>
            <w:r>
              <w:rPr>
                <w:b/>
              </w:rPr>
              <w:t>HTTP方法</w:t>
            </w:r>
          </w:p>
        </w:tc>
        <w:tc>
          <w:tcPr>
            <w:tcW w:w="1728" w:type="dxa"/>
          </w:tcPr>
          <w:p w14:paraId="24311B91">
            <w:pPr>
              <w:spacing w:after="0" w:line="240" w:lineRule="auto"/>
            </w:pPr>
            <w:r>
              <w:rPr>
                <w:b/>
              </w:rPr>
              <w:t>接口路径</w:t>
            </w:r>
          </w:p>
        </w:tc>
        <w:tc>
          <w:tcPr>
            <w:tcW w:w="1728" w:type="dxa"/>
          </w:tcPr>
          <w:p w14:paraId="7FE12C40">
            <w:pPr>
              <w:spacing w:after="0" w:line="240" w:lineRule="auto"/>
            </w:pPr>
            <w:r>
              <w:rPr>
                <w:b/>
              </w:rPr>
              <w:t>功能描述</w:t>
            </w:r>
          </w:p>
        </w:tc>
      </w:tr>
      <w:tr w14:paraId="43B52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75A9B4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1498F7A2">
            <w:pPr>
              <w:spacing w:after="0" w:line="240" w:lineRule="auto"/>
            </w:pPr>
            <w:r>
              <w:t>获取企业访问令牌</w:t>
            </w:r>
          </w:p>
        </w:tc>
        <w:tc>
          <w:tcPr>
            <w:tcW w:w="1728" w:type="dxa"/>
          </w:tcPr>
          <w:p w14:paraId="6A18B664">
            <w:pPr>
              <w:spacing w:after="0" w:line="240" w:lineRule="auto"/>
            </w:pPr>
            <w:r>
              <w:t>POST</w:t>
            </w:r>
          </w:p>
        </w:tc>
        <w:tc>
          <w:tcPr>
            <w:tcW w:w="1728" w:type="dxa"/>
          </w:tcPr>
          <w:p w14:paraId="5CB517CF">
            <w:pPr>
              <w:spacing w:after="0" w:line="240" w:lineRule="auto"/>
            </w:pPr>
            <w:r>
              <w:t>/cgi/corpAccessToken/get/V2</w:t>
            </w:r>
          </w:p>
        </w:tc>
        <w:tc>
          <w:tcPr>
            <w:tcW w:w="1728" w:type="dxa"/>
          </w:tcPr>
          <w:p w14:paraId="40A3F11C">
            <w:pPr>
              <w:spacing w:after="0" w:line="240" w:lineRule="auto"/>
            </w:pPr>
            <w:r>
              <w:t>获取 corpAccessToken 和 corpId</w:t>
            </w:r>
          </w:p>
        </w:tc>
      </w:tr>
      <w:tr w14:paraId="059C1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966D07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680F45D3">
            <w:pPr>
              <w:spacing w:after="0" w:line="240" w:lineRule="auto"/>
            </w:pPr>
            <w:r>
              <w:t>通过手机号查询用户ID</w:t>
            </w:r>
          </w:p>
        </w:tc>
        <w:tc>
          <w:tcPr>
            <w:tcW w:w="1728" w:type="dxa"/>
          </w:tcPr>
          <w:p w14:paraId="06E21092">
            <w:pPr>
              <w:spacing w:after="0" w:line="240" w:lineRule="auto"/>
            </w:pPr>
            <w:r>
              <w:t>POST</w:t>
            </w:r>
          </w:p>
        </w:tc>
        <w:tc>
          <w:tcPr>
            <w:tcW w:w="1728" w:type="dxa"/>
          </w:tcPr>
          <w:p w14:paraId="4E0B486A">
            <w:pPr>
              <w:spacing w:after="0" w:line="240" w:lineRule="auto"/>
            </w:pPr>
            <w:r>
              <w:t>/cgi/user/getByMobile</w:t>
            </w:r>
          </w:p>
        </w:tc>
        <w:tc>
          <w:tcPr>
            <w:tcW w:w="1728" w:type="dxa"/>
          </w:tcPr>
          <w:p w14:paraId="0EA57196">
            <w:pPr>
              <w:spacing w:after="0" w:line="240" w:lineRule="auto"/>
            </w:pPr>
            <w:r>
              <w:t>获取 openUserId</w:t>
            </w:r>
          </w:p>
        </w:tc>
      </w:tr>
      <w:tr w14:paraId="669AD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D2681D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543BC232">
            <w:pPr>
              <w:spacing w:after="0" w:line="240" w:lineRule="auto"/>
            </w:pPr>
            <w:r>
              <w:t>查询客户数据</w:t>
            </w:r>
          </w:p>
        </w:tc>
        <w:tc>
          <w:tcPr>
            <w:tcW w:w="1728" w:type="dxa"/>
          </w:tcPr>
          <w:p w14:paraId="10203923">
            <w:pPr>
              <w:spacing w:after="0" w:line="240" w:lineRule="auto"/>
            </w:pPr>
            <w:r>
              <w:t>POST</w:t>
            </w:r>
          </w:p>
        </w:tc>
        <w:tc>
          <w:tcPr>
            <w:tcW w:w="1728" w:type="dxa"/>
          </w:tcPr>
          <w:p w14:paraId="1A57CE83">
            <w:pPr>
              <w:spacing w:after="0" w:line="240" w:lineRule="auto"/>
            </w:pPr>
            <w:r>
              <w:t>/cgi/crm/v2/data/query</w:t>
            </w:r>
          </w:p>
        </w:tc>
        <w:tc>
          <w:tcPr>
            <w:tcW w:w="1728" w:type="dxa"/>
          </w:tcPr>
          <w:p w14:paraId="22670619">
            <w:pPr>
              <w:spacing w:after="0" w:line="240" w:lineRule="auto"/>
            </w:pPr>
            <w:r>
              <w:t>查询 AccountObj 客户对象</w:t>
            </w:r>
          </w:p>
        </w:tc>
      </w:tr>
      <w:tr w14:paraId="53028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B3E0CF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42C0C227">
            <w:pPr>
              <w:spacing w:after="0" w:line="240" w:lineRule="auto"/>
            </w:pPr>
            <w:r>
              <w:t>查询商机信息</w:t>
            </w:r>
          </w:p>
        </w:tc>
        <w:tc>
          <w:tcPr>
            <w:tcW w:w="1728" w:type="dxa"/>
          </w:tcPr>
          <w:p w14:paraId="10D78F80">
            <w:pPr>
              <w:spacing w:after="0" w:line="240" w:lineRule="auto"/>
            </w:pPr>
            <w:r>
              <w:t>POST</w:t>
            </w:r>
          </w:p>
        </w:tc>
        <w:tc>
          <w:tcPr>
            <w:tcW w:w="1728" w:type="dxa"/>
          </w:tcPr>
          <w:p w14:paraId="08123941">
            <w:pPr>
              <w:spacing w:after="0" w:line="240" w:lineRule="auto"/>
            </w:pPr>
            <w:r>
              <w:t>/cgi/crm/v2/data/query</w:t>
            </w:r>
          </w:p>
        </w:tc>
        <w:tc>
          <w:tcPr>
            <w:tcW w:w="1728" w:type="dxa"/>
          </w:tcPr>
          <w:p w14:paraId="0B62D4D2">
            <w:pPr>
              <w:spacing w:after="0" w:line="240" w:lineRule="auto"/>
            </w:pPr>
            <w:r>
              <w:t>查询 NewOpportunityObj 商机对象</w:t>
            </w:r>
          </w:p>
        </w:tc>
      </w:tr>
    </w:tbl>
    <w:p w14:paraId="67FFF3D8">
      <w:pPr>
        <w:pStyle w:val="4"/>
      </w:pPr>
      <w:r>
        <w:t>2.2 B 系统接口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915"/>
        <w:gridCol w:w="1055"/>
        <w:gridCol w:w="5056"/>
        <w:gridCol w:w="915"/>
      </w:tblGrid>
      <w:tr w14:paraId="7F1D6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0DF6F066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1728" w:type="dxa"/>
          </w:tcPr>
          <w:p w14:paraId="25AB03AB">
            <w:pPr>
              <w:spacing w:after="0" w:line="240" w:lineRule="auto"/>
            </w:pPr>
            <w:r>
              <w:rPr>
                <w:b/>
              </w:rPr>
              <w:t>接口名称</w:t>
            </w:r>
          </w:p>
        </w:tc>
        <w:tc>
          <w:tcPr>
            <w:tcW w:w="1728" w:type="dxa"/>
          </w:tcPr>
          <w:p w14:paraId="4F6FD8A0">
            <w:pPr>
              <w:spacing w:after="0" w:line="240" w:lineRule="auto"/>
            </w:pPr>
            <w:r>
              <w:rPr>
                <w:b/>
              </w:rPr>
              <w:t>HTTP方法</w:t>
            </w:r>
          </w:p>
        </w:tc>
        <w:tc>
          <w:tcPr>
            <w:tcW w:w="1728" w:type="dxa"/>
          </w:tcPr>
          <w:p w14:paraId="05E8DDD3">
            <w:pPr>
              <w:spacing w:after="0" w:line="240" w:lineRule="auto"/>
            </w:pPr>
            <w:r>
              <w:rPr>
                <w:b/>
              </w:rPr>
              <w:t>接口路径</w:t>
            </w:r>
          </w:p>
        </w:tc>
        <w:tc>
          <w:tcPr>
            <w:tcW w:w="1728" w:type="dxa"/>
          </w:tcPr>
          <w:p w14:paraId="6A584426">
            <w:pPr>
              <w:spacing w:after="0" w:line="240" w:lineRule="auto"/>
            </w:pPr>
            <w:r>
              <w:rPr>
                <w:b/>
              </w:rPr>
              <w:t>功能描述</w:t>
            </w:r>
          </w:p>
        </w:tc>
      </w:tr>
      <w:tr w14:paraId="2B641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D71C25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0F30E431">
            <w:pPr>
              <w:spacing w:after="0" w:line="240" w:lineRule="auto"/>
            </w:pPr>
            <w:r>
              <w:t>创建公司</w:t>
            </w:r>
          </w:p>
        </w:tc>
        <w:tc>
          <w:tcPr>
            <w:tcW w:w="1728" w:type="dxa"/>
          </w:tcPr>
          <w:p w14:paraId="47CDE067">
            <w:pPr>
              <w:spacing w:after="0" w:line="240" w:lineRule="auto"/>
            </w:pPr>
            <w:r>
              <w:t>POST</w:t>
            </w:r>
          </w:p>
        </w:tc>
        <w:tc>
          <w:tcPr>
            <w:tcW w:w="1728" w:type="dxa"/>
          </w:tcPr>
          <w:p w14:paraId="15178DFE">
            <w:pPr>
              <w:spacing w:after="0" w:line="240" w:lineRule="auto"/>
            </w:pPr>
            <w:r>
              <w:t>/api/v1/companies.json</w:t>
            </w:r>
          </w:p>
        </w:tc>
        <w:tc>
          <w:tcPr>
            <w:tcW w:w="1728" w:type="dxa"/>
          </w:tcPr>
          <w:p w14:paraId="1CA71D3C">
            <w:pPr>
              <w:spacing w:after="0" w:line="240" w:lineRule="auto"/>
            </w:pPr>
            <w:r>
              <w:t>创建或更新公司信息</w:t>
            </w:r>
          </w:p>
        </w:tc>
      </w:tr>
      <w:tr w14:paraId="061AA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25C8CC6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22BA2164">
            <w:pPr>
              <w:spacing w:after="0" w:line="240" w:lineRule="auto"/>
            </w:pPr>
            <w:r>
              <w:t>查询公司</w:t>
            </w:r>
          </w:p>
        </w:tc>
        <w:tc>
          <w:tcPr>
            <w:tcW w:w="1728" w:type="dxa"/>
          </w:tcPr>
          <w:p w14:paraId="7BF15294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1DC7E4D0">
            <w:pPr>
              <w:spacing w:after="0" w:line="240" w:lineRule="auto"/>
            </w:pPr>
            <w:r>
              <w:t>/api/v1/companies/search.json</w:t>
            </w:r>
          </w:p>
        </w:tc>
        <w:tc>
          <w:tcPr>
            <w:tcW w:w="1728" w:type="dxa"/>
          </w:tcPr>
          <w:p w14:paraId="0D5428D2">
            <w:pPr>
              <w:spacing w:after="0" w:line="240" w:lineRule="auto"/>
            </w:pPr>
            <w:r>
              <w:t>按名称查询公司</w:t>
            </w:r>
          </w:p>
        </w:tc>
      </w:tr>
      <w:tr w14:paraId="240A6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D5A1B8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2D27BDC3">
            <w:pPr>
              <w:spacing w:after="0" w:line="240" w:lineRule="auto"/>
            </w:pPr>
            <w:r>
              <w:t>查询商机编号</w:t>
            </w:r>
          </w:p>
        </w:tc>
        <w:tc>
          <w:tcPr>
            <w:tcW w:w="1728" w:type="dxa"/>
          </w:tcPr>
          <w:p w14:paraId="0A432D49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012B4CD7">
            <w:pPr>
              <w:spacing w:after="0" w:line="240" w:lineRule="auto"/>
            </w:pPr>
            <w:r>
              <w:t>/api/v1/forms/asset_form/9154740/search.json</w:t>
            </w:r>
          </w:p>
        </w:tc>
        <w:tc>
          <w:tcPr>
            <w:tcW w:w="1728" w:type="dxa"/>
          </w:tcPr>
          <w:p w14:paraId="28A7A7E9">
            <w:pPr>
              <w:spacing w:after="0" w:line="240" w:lineRule="auto"/>
            </w:pPr>
            <w:r>
              <w:t>查询已存在的商机编号</w:t>
            </w:r>
          </w:p>
        </w:tc>
      </w:tr>
      <w:tr w14:paraId="5FF3F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0E84D7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1ACCD7A7">
            <w:pPr>
              <w:spacing w:after="0" w:line="240" w:lineRule="auto"/>
            </w:pPr>
            <w:r>
              <w:t>写入商机编号</w:t>
            </w:r>
          </w:p>
        </w:tc>
        <w:tc>
          <w:tcPr>
            <w:tcW w:w="1728" w:type="dxa"/>
          </w:tcPr>
          <w:p w14:paraId="03B8D684">
            <w:pPr>
              <w:spacing w:after="0" w:line="240" w:lineRule="auto"/>
            </w:pPr>
            <w:r>
              <w:t>POST</w:t>
            </w:r>
          </w:p>
        </w:tc>
        <w:tc>
          <w:tcPr>
            <w:tcW w:w="1728" w:type="dxa"/>
          </w:tcPr>
          <w:p w14:paraId="13EA7806">
            <w:pPr>
              <w:spacing w:after="0" w:line="240" w:lineRule="auto"/>
            </w:pPr>
            <w:r>
              <w:t>/api/v1/forms/asset_form/9154740.json</w:t>
            </w:r>
          </w:p>
        </w:tc>
        <w:tc>
          <w:tcPr>
            <w:tcW w:w="1728" w:type="dxa"/>
          </w:tcPr>
          <w:p w14:paraId="645DA6E1">
            <w:pPr>
              <w:spacing w:after="0" w:line="240" w:lineRule="auto"/>
            </w:pPr>
            <w:r>
              <w:t>批量写入商机编号</w:t>
            </w:r>
          </w:p>
        </w:tc>
      </w:tr>
    </w:tbl>
    <w:p w14:paraId="7280D937">
      <w:pPr>
        <w:pStyle w:val="3"/>
      </w:pPr>
      <w:r>
        <w:t>三、A 系统接口详细说明</w:t>
      </w:r>
    </w:p>
    <w:p w14:paraId="294FDE66">
      <w:pPr>
        <w:pStyle w:val="4"/>
      </w:pPr>
      <w:r>
        <w:t>3.1 获取企业访问令牌</w:t>
      </w:r>
    </w:p>
    <w:p w14:paraId="57BB3A4A">
      <w:r>
        <w:t>**接口路径**: POST https://open.fxiaoke.com/cgi/corpAccessToken/get/V2</w:t>
      </w:r>
    </w:p>
    <w:p w14:paraId="3EEC261D">
      <w:r>
        <w:t>**请求体**: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22C0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542DBD">
            <w:pPr>
              <w:spacing w:after="0" w:line="240" w:lineRule="auto"/>
            </w:pPr>
            <w:r>
              <w:rPr>
                <w:b/>
              </w:rPr>
              <w:t>字段名</w:t>
            </w:r>
          </w:p>
        </w:tc>
        <w:tc>
          <w:tcPr>
            <w:tcW w:w="2160" w:type="dxa"/>
          </w:tcPr>
          <w:p w14:paraId="6B87AFB2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5927EB01"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 w14:paraId="2325C78B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E2C9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E59574">
            <w:pPr>
              <w:spacing w:after="0" w:line="240" w:lineRule="auto"/>
            </w:pPr>
            <w:r>
              <w:t>appId</w:t>
            </w:r>
          </w:p>
        </w:tc>
        <w:tc>
          <w:tcPr>
            <w:tcW w:w="2160" w:type="dxa"/>
          </w:tcPr>
          <w:p w14:paraId="61BD4081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7EDF8D8F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25AC8255">
            <w:pPr>
              <w:spacing w:after="0" w:line="240" w:lineRule="auto"/>
            </w:pPr>
            <w:r>
              <w:t>应用ID</w:t>
            </w:r>
          </w:p>
        </w:tc>
      </w:tr>
      <w:tr w14:paraId="4DF11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537A64">
            <w:pPr>
              <w:spacing w:after="0" w:line="240" w:lineRule="auto"/>
            </w:pPr>
            <w:r>
              <w:t>permanentCode</w:t>
            </w:r>
          </w:p>
        </w:tc>
        <w:tc>
          <w:tcPr>
            <w:tcW w:w="2160" w:type="dxa"/>
          </w:tcPr>
          <w:p w14:paraId="639299DC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147B48C1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77F729BF">
            <w:pPr>
              <w:spacing w:after="0" w:line="240" w:lineRule="auto"/>
            </w:pPr>
            <w:r>
              <w:t>永久授权码</w:t>
            </w:r>
          </w:p>
        </w:tc>
      </w:tr>
      <w:tr w14:paraId="69B9C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F83893">
            <w:pPr>
              <w:spacing w:after="0" w:line="240" w:lineRule="auto"/>
            </w:pPr>
            <w:r>
              <w:t>appSecret</w:t>
            </w:r>
          </w:p>
        </w:tc>
        <w:tc>
          <w:tcPr>
            <w:tcW w:w="2160" w:type="dxa"/>
          </w:tcPr>
          <w:p w14:paraId="7C27DFC8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5EE193FB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7581B4BC">
            <w:pPr>
              <w:spacing w:after="0" w:line="240" w:lineRule="auto"/>
            </w:pPr>
            <w:r>
              <w:t>应用密钥</w:t>
            </w:r>
          </w:p>
        </w:tc>
      </w:tr>
    </w:tbl>
    <w:p w14:paraId="478AEB80">
      <w:r>
        <w:t>**响应体**: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C32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F1CD49">
            <w:pPr>
              <w:spacing w:after="0" w:line="240" w:lineRule="auto"/>
            </w:pPr>
            <w:r>
              <w:rPr>
                <w:b/>
              </w:rPr>
              <w:t>字段名</w:t>
            </w:r>
          </w:p>
        </w:tc>
        <w:tc>
          <w:tcPr>
            <w:tcW w:w="2880" w:type="dxa"/>
          </w:tcPr>
          <w:p w14:paraId="21B06663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 w14:paraId="5F901241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12047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8CCB04">
            <w:pPr>
              <w:spacing w:after="0" w:line="240" w:lineRule="auto"/>
            </w:pPr>
            <w:r>
              <w:t>corpAccessToken</w:t>
            </w:r>
          </w:p>
        </w:tc>
        <w:tc>
          <w:tcPr>
            <w:tcW w:w="2880" w:type="dxa"/>
          </w:tcPr>
          <w:p w14:paraId="61810B6A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38EF7FA1">
            <w:pPr>
              <w:spacing w:after="0" w:line="240" w:lineRule="auto"/>
            </w:pPr>
            <w:r>
              <w:t>企业访问令牌</w:t>
            </w:r>
          </w:p>
        </w:tc>
      </w:tr>
      <w:tr w14:paraId="30D05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2D8F15">
            <w:pPr>
              <w:spacing w:after="0" w:line="240" w:lineRule="auto"/>
            </w:pPr>
            <w:r>
              <w:t>corpId</w:t>
            </w:r>
          </w:p>
        </w:tc>
        <w:tc>
          <w:tcPr>
            <w:tcW w:w="2880" w:type="dxa"/>
          </w:tcPr>
          <w:p w14:paraId="6F2C05B9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10A8D8AB">
            <w:pPr>
              <w:spacing w:after="0" w:line="240" w:lineRule="auto"/>
            </w:pPr>
            <w:r>
              <w:t>企业ID</w:t>
            </w:r>
          </w:p>
        </w:tc>
      </w:tr>
      <w:tr w14:paraId="44261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CCD852">
            <w:pPr>
              <w:spacing w:after="0" w:line="240" w:lineRule="auto"/>
            </w:pPr>
            <w:r>
              <w:t>expiresIn</w:t>
            </w:r>
          </w:p>
        </w:tc>
        <w:tc>
          <w:tcPr>
            <w:tcW w:w="2880" w:type="dxa"/>
          </w:tcPr>
          <w:p w14:paraId="6EDA47B3">
            <w:pPr>
              <w:spacing w:after="0" w:line="240" w:lineRule="auto"/>
            </w:pPr>
            <w:r>
              <w:t>integer</w:t>
            </w:r>
          </w:p>
        </w:tc>
        <w:tc>
          <w:tcPr>
            <w:tcW w:w="2880" w:type="dxa"/>
          </w:tcPr>
          <w:p w14:paraId="3AE09553">
            <w:pPr>
              <w:spacing w:after="0" w:line="240" w:lineRule="auto"/>
            </w:pPr>
            <w:r>
              <w:t>有效期（秒）</w:t>
            </w:r>
          </w:p>
        </w:tc>
      </w:tr>
      <w:tr w14:paraId="61E7D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0D6B0E">
            <w:pPr>
              <w:spacing w:after="0" w:line="240" w:lineRule="auto"/>
            </w:pPr>
            <w:r>
              <w:t>errorCode</w:t>
            </w:r>
          </w:p>
        </w:tc>
        <w:tc>
          <w:tcPr>
            <w:tcW w:w="2880" w:type="dxa"/>
          </w:tcPr>
          <w:p w14:paraId="27D8CCA3">
            <w:pPr>
              <w:spacing w:after="0" w:line="240" w:lineRule="auto"/>
            </w:pPr>
            <w:r>
              <w:t>integer</w:t>
            </w:r>
          </w:p>
        </w:tc>
        <w:tc>
          <w:tcPr>
            <w:tcW w:w="2880" w:type="dxa"/>
          </w:tcPr>
          <w:p w14:paraId="6586F59F">
            <w:pPr>
              <w:spacing w:after="0" w:line="240" w:lineRule="auto"/>
            </w:pPr>
            <w:r>
              <w:t>错误码（0表示成功）</w:t>
            </w:r>
          </w:p>
        </w:tc>
      </w:tr>
      <w:tr w14:paraId="30981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764E32">
            <w:pPr>
              <w:spacing w:after="0" w:line="240" w:lineRule="auto"/>
            </w:pPr>
            <w:r>
              <w:t>errorMessage</w:t>
            </w:r>
          </w:p>
        </w:tc>
        <w:tc>
          <w:tcPr>
            <w:tcW w:w="2880" w:type="dxa"/>
          </w:tcPr>
          <w:p w14:paraId="44109982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6FBD78B2">
            <w:pPr>
              <w:spacing w:after="0" w:line="240" w:lineRule="auto"/>
            </w:pPr>
            <w:r>
              <w:t>错误信息</w:t>
            </w:r>
          </w:p>
        </w:tc>
      </w:tr>
    </w:tbl>
    <w:p w14:paraId="36222376">
      <w:pPr>
        <w:pStyle w:val="4"/>
      </w:pPr>
      <w:r>
        <w:t>3.2 通过手机号查询用户ID</w:t>
      </w:r>
    </w:p>
    <w:p w14:paraId="0584BBDF">
      <w:r>
        <w:t>**接口路径**: POST https://open.fxiaoke.com/cgi/user/getByMobile</w:t>
      </w:r>
    </w:p>
    <w:p w14:paraId="4DEC956A">
      <w:r>
        <w:t>**请求体**: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EC65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0781C0">
            <w:pPr>
              <w:spacing w:after="0" w:line="240" w:lineRule="auto"/>
            </w:pPr>
            <w:r>
              <w:rPr>
                <w:b/>
              </w:rPr>
              <w:t>字段名</w:t>
            </w:r>
          </w:p>
        </w:tc>
        <w:tc>
          <w:tcPr>
            <w:tcW w:w="2160" w:type="dxa"/>
          </w:tcPr>
          <w:p w14:paraId="1E95E7B4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260F4E2F"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 w14:paraId="4657D042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5270B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F45A60">
            <w:pPr>
              <w:spacing w:after="0" w:line="240" w:lineRule="auto"/>
            </w:pPr>
            <w:r>
              <w:t>corpAccessToken</w:t>
            </w:r>
          </w:p>
        </w:tc>
        <w:tc>
          <w:tcPr>
            <w:tcW w:w="2160" w:type="dxa"/>
          </w:tcPr>
          <w:p w14:paraId="5A9BDC36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128159E4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6F4D9153">
            <w:pPr>
              <w:spacing w:after="0" w:line="240" w:lineRule="auto"/>
            </w:pPr>
            <w:r>
              <w:t>企业访问令牌</w:t>
            </w:r>
          </w:p>
        </w:tc>
      </w:tr>
      <w:tr w14:paraId="02037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DA2C91">
            <w:pPr>
              <w:spacing w:after="0" w:line="240" w:lineRule="auto"/>
            </w:pPr>
            <w:r>
              <w:t>corpId</w:t>
            </w:r>
          </w:p>
        </w:tc>
        <w:tc>
          <w:tcPr>
            <w:tcW w:w="2160" w:type="dxa"/>
          </w:tcPr>
          <w:p w14:paraId="0C1A0635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628126CB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5479E8ED">
            <w:pPr>
              <w:spacing w:after="0" w:line="240" w:lineRule="auto"/>
            </w:pPr>
            <w:r>
              <w:t>企业ID</w:t>
            </w:r>
          </w:p>
        </w:tc>
      </w:tr>
      <w:tr w14:paraId="19DDD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1BDF152E">
            <w:pPr>
              <w:spacing w:after="0" w:line="240" w:lineRule="auto"/>
            </w:pPr>
            <w:r>
              <w:t>mobile</w:t>
            </w:r>
          </w:p>
        </w:tc>
        <w:tc>
          <w:tcPr>
            <w:tcW w:w="2160" w:type="dxa"/>
          </w:tcPr>
          <w:p w14:paraId="3D74CA63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5E0E046C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7FE3310E">
            <w:pPr>
              <w:spacing w:after="0" w:line="240" w:lineRule="auto"/>
            </w:pPr>
            <w:r>
              <w:t>手机号</w:t>
            </w:r>
          </w:p>
        </w:tc>
      </w:tr>
    </w:tbl>
    <w:p w14:paraId="03B40155">
      <w:pPr>
        <w:pStyle w:val="4"/>
      </w:pPr>
      <w:r>
        <w:t>3.3 查询客户数据</w:t>
      </w:r>
    </w:p>
    <w:p w14:paraId="3C3BDB2D">
      <w:r>
        <w:t>**接口路径**: POST https://open.fxiaoke.com/cgi/crm/v2/data/query</w:t>
      </w:r>
    </w:p>
    <w:p w14:paraId="4CC774FF">
      <w:r>
        <w:t>**响应体字段**: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6"/>
        <w:gridCol w:w="2434"/>
        <w:gridCol w:w="2356"/>
      </w:tblGrid>
      <w:tr w14:paraId="1AA04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C80354">
            <w:pPr>
              <w:spacing w:after="0" w:line="240" w:lineRule="auto"/>
            </w:pPr>
            <w:r>
              <w:rPr>
                <w:b/>
              </w:rPr>
              <w:t>字段名</w:t>
            </w:r>
          </w:p>
        </w:tc>
        <w:tc>
          <w:tcPr>
            <w:tcW w:w="2880" w:type="dxa"/>
          </w:tcPr>
          <w:p w14:paraId="7EA5639F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 w14:paraId="3FC60BB3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37752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A7DD85">
            <w:pPr>
              <w:spacing w:after="0" w:line="240" w:lineRule="auto"/>
            </w:pPr>
            <w:r>
              <w:t>data.dataList</w:t>
            </w:r>
          </w:p>
        </w:tc>
        <w:tc>
          <w:tcPr>
            <w:tcW w:w="2880" w:type="dxa"/>
          </w:tcPr>
          <w:p w14:paraId="060A177F">
            <w:pPr>
              <w:spacing w:after="0" w:line="240" w:lineRule="auto"/>
            </w:pPr>
            <w:r>
              <w:t>array</w:t>
            </w:r>
          </w:p>
        </w:tc>
        <w:tc>
          <w:tcPr>
            <w:tcW w:w="2880" w:type="dxa"/>
          </w:tcPr>
          <w:p w14:paraId="0F223F1F">
            <w:pPr>
              <w:spacing w:after="0" w:line="240" w:lineRule="auto"/>
            </w:pPr>
            <w:r>
              <w:t>客户列表</w:t>
            </w:r>
          </w:p>
        </w:tc>
      </w:tr>
      <w:tr w14:paraId="43401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FC938C">
            <w:pPr>
              <w:spacing w:after="0" w:line="240" w:lineRule="auto"/>
            </w:pPr>
            <w:r>
              <w:t>data.dataList[]._id</w:t>
            </w:r>
          </w:p>
        </w:tc>
        <w:tc>
          <w:tcPr>
            <w:tcW w:w="2880" w:type="dxa"/>
          </w:tcPr>
          <w:p w14:paraId="0465798B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0BBB71CF">
            <w:pPr>
              <w:spacing w:after="0" w:line="240" w:lineRule="auto"/>
            </w:pPr>
            <w:r>
              <w:t>客户唯一标识</w:t>
            </w:r>
          </w:p>
        </w:tc>
      </w:tr>
      <w:tr w14:paraId="4CD3E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82BC03">
            <w:pPr>
              <w:spacing w:after="0" w:line="240" w:lineRule="auto"/>
            </w:pPr>
            <w:r>
              <w:t>data.dataList[].name</w:t>
            </w:r>
          </w:p>
        </w:tc>
        <w:tc>
          <w:tcPr>
            <w:tcW w:w="2880" w:type="dxa"/>
          </w:tcPr>
          <w:p w14:paraId="017ECAE7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3C025231">
            <w:pPr>
              <w:spacing w:after="0" w:line="240" w:lineRule="auto"/>
            </w:pPr>
            <w:r>
              <w:t>公司名称</w:t>
            </w:r>
          </w:p>
        </w:tc>
      </w:tr>
      <w:tr w14:paraId="0A8FC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53BB15">
            <w:pPr>
              <w:spacing w:after="0" w:line="240" w:lineRule="auto"/>
            </w:pPr>
            <w:r>
              <w:t>data.dataList[].address</w:t>
            </w:r>
          </w:p>
        </w:tc>
        <w:tc>
          <w:tcPr>
            <w:tcW w:w="2880" w:type="dxa"/>
          </w:tcPr>
          <w:p w14:paraId="5A337C4C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0A07FE5A">
            <w:pPr>
              <w:spacing w:after="0" w:line="240" w:lineRule="auto"/>
            </w:pPr>
            <w:r>
              <w:t>公司地址</w:t>
            </w:r>
          </w:p>
        </w:tc>
      </w:tr>
      <w:tr w14:paraId="6156D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54BBB8">
            <w:pPr>
              <w:spacing w:after="0" w:line="240" w:lineRule="auto"/>
            </w:pPr>
            <w:r>
              <w:t>data.dataList[].account_level</w:t>
            </w:r>
          </w:p>
        </w:tc>
        <w:tc>
          <w:tcPr>
            <w:tcW w:w="2880" w:type="dxa"/>
          </w:tcPr>
          <w:p w14:paraId="4E605957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6917D425">
            <w:pPr>
              <w:spacing w:after="0" w:line="240" w:lineRule="auto"/>
            </w:pPr>
            <w:r>
              <w:t>客户级别（1-6）</w:t>
            </w:r>
          </w:p>
        </w:tc>
      </w:tr>
      <w:tr w14:paraId="3C5A1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FD057D">
            <w:pPr>
              <w:spacing w:after="0" w:line="240" w:lineRule="auto"/>
            </w:pPr>
            <w:r>
              <w:t>data.dataList[].owner</w:t>
            </w:r>
          </w:p>
        </w:tc>
        <w:tc>
          <w:tcPr>
            <w:tcW w:w="2880" w:type="dxa"/>
          </w:tcPr>
          <w:p w14:paraId="6C74FD8C">
            <w:pPr>
              <w:spacing w:after="0" w:line="240" w:lineRule="auto"/>
            </w:pPr>
            <w:r>
              <w:t>array</w:t>
            </w:r>
          </w:p>
        </w:tc>
        <w:tc>
          <w:tcPr>
            <w:tcW w:w="2880" w:type="dxa"/>
          </w:tcPr>
          <w:p w14:paraId="09EB301D">
            <w:pPr>
              <w:spacing w:after="0" w:line="240" w:lineRule="auto"/>
            </w:pPr>
            <w:r>
              <w:t>负责人ID列表</w:t>
            </w:r>
          </w:p>
        </w:tc>
      </w:tr>
      <w:tr w14:paraId="278F4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C39B07">
            <w:pPr>
              <w:spacing w:after="0" w:line="240" w:lineRule="auto"/>
            </w:pPr>
            <w:r>
              <w:t>data.dataList[].data_own_department</w:t>
            </w:r>
          </w:p>
        </w:tc>
        <w:tc>
          <w:tcPr>
            <w:tcW w:w="2880" w:type="dxa"/>
          </w:tcPr>
          <w:p w14:paraId="27E1EEE1">
            <w:pPr>
              <w:spacing w:after="0" w:line="240" w:lineRule="auto"/>
            </w:pPr>
            <w:r>
              <w:t>array</w:t>
            </w:r>
          </w:p>
        </w:tc>
        <w:tc>
          <w:tcPr>
            <w:tcW w:w="2880" w:type="dxa"/>
          </w:tcPr>
          <w:p w14:paraId="7575CDFF">
            <w:pPr>
              <w:spacing w:after="0" w:line="240" w:lineRule="auto"/>
            </w:pPr>
            <w:r>
              <w:t>所属部门ID列表</w:t>
            </w:r>
          </w:p>
        </w:tc>
      </w:tr>
      <w:tr w14:paraId="65A9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821AB2">
            <w:pPr>
              <w:spacing w:after="0" w:line="240" w:lineRule="auto"/>
            </w:pPr>
            <w:r>
              <w:t>data.offset</w:t>
            </w:r>
          </w:p>
        </w:tc>
        <w:tc>
          <w:tcPr>
            <w:tcW w:w="2880" w:type="dxa"/>
          </w:tcPr>
          <w:p w14:paraId="150F0FD1">
            <w:pPr>
              <w:spacing w:after="0" w:line="240" w:lineRule="auto"/>
            </w:pPr>
            <w:r>
              <w:t>integer</w:t>
            </w:r>
          </w:p>
        </w:tc>
        <w:tc>
          <w:tcPr>
            <w:tcW w:w="2880" w:type="dxa"/>
          </w:tcPr>
          <w:p w14:paraId="569D4A82">
            <w:pPr>
              <w:spacing w:after="0" w:line="240" w:lineRule="auto"/>
            </w:pPr>
            <w:r>
              <w:t>当前偏移量</w:t>
            </w:r>
          </w:p>
        </w:tc>
      </w:tr>
      <w:tr w14:paraId="1B108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67F76F">
            <w:pPr>
              <w:spacing w:after="0" w:line="240" w:lineRule="auto"/>
            </w:pPr>
            <w:r>
              <w:t>data.total</w:t>
            </w:r>
          </w:p>
        </w:tc>
        <w:tc>
          <w:tcPr>
            <w:tcW w:w="2880" w:type="dxa"/>
          </w:tcPr>
          <w:p w14:paraId="1C2A0EC8">
            <w:pPr>
              <w:spacing w:after="0" w:line="240" w:lineRule="auto"/>
            </w:pPr>
            <w:r>
              <w:t>integer</w:t>
            </w:r>
          </w:p>
        </w:tc>
        <w:tc>
          <w:tcPr>
            <w:tcW w:w="2880" w:type="dxa"/>
          </w:tcPr>
          <w:p w14:paraId="0F72445B">
            <w:pPr>
              <w:spacing w:after="0" w:line="240" w:lineRule="auto"/>
            </w:pPr>
            <w:r>
              <w:t>总记录数</w:t>
            </w:r>
          </w:p>
        </w:tc>
      </w:tr>
      <w:tr w14:paraId="681B7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47DA0E">
            <w:pPr>
              <w:spacing w:after="0" w:line="240" w:lineRule="auto"/>
            </w:pPr>
            <w:r>
              <w:t>errorCode</w:t>
            </w:r>
          </w:p>
        </w:tc>
        <w:tc>
          <w:tcPr>
            <w:tcW w:w="2880" w:type="dxa"/>
          </w:tcPr>
          <w:p w14:paraId="5F50D74E">
            <w:pPr>
              <w:spacing w:after="0" w:line="240" w:lineRule="auto"/>
            </w:pPr>
            <w:r>
              <w:t>integer</w:t>
            </w:r>
          </w:p>
        </w:tc>
        <w:tc>
          <w:tcPr>
            <w:tcW w:w="2880" w:type="dxa"/>
          </w:tcPr>
          <w:p w14:paraId="00DE39EB">
            <w:pPr>
              <w:spacing w:after="0" w:line="240" w:lineRule="auto"/>
            </w:pPr>
            <w:r>
              <w:t>错误码（0表示成功）</w:t>
            </w:r>
          </w:p>
        </w:tc>
      </w:tr>
    </w:tbl>
    <w:p w14:paraId="2663124E">
      <w:pPr>
        <w:pStyle w:val="4"/>
      </w:pPr>
      <w:r>
        <w:t>3.4 查询商机信息</w:t>
      </w:r>
    </w:p>
    <w:p w14:paraId="6007FDFA">
      <w:r>
        <w:t>**接口路径**: POST https://open.fxiaoke.com/cgi/crm/v2/data/query</w:t>
      </w:r>
    </w:p>
    <w:p w14:paraId="16C8D985">
      <w:r>
        <w:t>**响应体字段**: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6"/>
        <w:gridCol w:w="2691"/>
        <w:gridCol w:w="2649"/>
      </w:tblGrid>
      <w:tr w14:paraId="3F4FF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D5ED63">
            <w:pPr>
              <w:spacing w:after="0" w:line="240" w:lineRule="auto"/>
            </w:pPr>
            <w:r>
              <w:rPr>
                <w:b/>
              </w:rPr>
              <w:t>字段名</w:t>
            </w:r>
          </w:p>
        </w:tc>
        <w:tc>
          <w:tcPr>
            <w:tcW w:w="2880" w:type="dxa"/>
          </w:tcPr>
          <w:p w14:paraId="433B0FC5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 w14:paraId="0B54469D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3A1C1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24970E">
            <w:pPr>
              <w:spacing w:after="0" w:line="240" w:lineRule="auto"/>
            </w:pPr>
            <w:r>
              <w:t>data.dataList</w:t>
            </w:r>
          </w:p>
        </w:tc>
        <w:tc>
          <w:tcPr>
            <w:tcW w:w="2880" w:type="dxa"/>
          </w:tcPr>
          <w:p w14:paraId="16FF6C0F">
            <w:pPr>
              <w:spacing w:after="0" w:line="240" w:lineRule="auto"/>
            </w:pPr>
            <w:r>
              <w:t>array</w:t>
            </w:r>
          </w:p>
        </w:tc>
        <w:tc>
          <w:tcPr>
            <w:tcW w:w="2880" w:type="dxa"/>
          </w:tcPr>
          <w:p w14:paraId="01A11C8E">
            <w:pPr>
              <w:spacing w:after="0" w:line="240" w:lineRule="auto"/>
            </w:pPr>
            <w:r>
              <w:t>商机列表</w:t>
            </w:r>
          </w:p>
        </w:tc>
      </w:tr>
      <w:tr w14:paraId="7893D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2BEDA9">
            <w:pPr>
              <w:spacing w:after="0" w:line="240" w:lineRule="auto"/>
            </w:pPr>
            <w:r>
              <w:t>data.dataList[].name</w:t>
            </w:r>
          </w:p>
        </w:tc>
        <w:tc>
          <w:tcPr>
            <w:tcW w:w="2880" w:type="dxa"/>
          </w:tcPr>
          <w:p w14:paraId="54ADA01E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3CD8BB40">
            <w:pPr>
              <w:spacing w:after="0" w:line="240" w:lineRule="auto"/>
            </w:pPr>
            <w:r>
              <w:t>商机名称</w:t>
            </w:r>
          </w:p>
        </w:tc>
      </w:tr>
      <w:tr w14:paraId="30D49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C1FBDE">
            <w:pPr>
              <w:spacing w:after="0" w:line="240" w:lineRule="auto"/>
            </w:pPr>
            <w:r>
              <w:t>data.dataList[].field_4dH68__c</w:t>
            </w:r>
          </w:p>
        </w:tc>
        <w:tc>
          <w:tcPr>
            <w:tcW w:w="2880" w:type="dxa"/>
          </w:tcPr>
          <w:p w14:paraId="2FA400DC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57EBFC04">
            <w:pPr>
              <w:spacing w:after="0" w:line="240" w:lineRule="auto"/>
            </w:pPr>
            <w:r>
              <w:t>商机编号</w:t>
            </w:r>
          </w:p>
        </w:tc>
      </w:tr>
    </w:tbl>
    <w:p w14:paraId="29511048">
      <w:pPr>
        <w:pStyle w:val="3"/>
      </w:pPr>
      <w:r>
        <w:t>四、B 系统接口详细说明</w:t>
      </w:r>
    </w:p>
    <w:p w14:paraId="5E720ABC">
      <w:pPr>
        <w:pStyle w:val="4"/>
      </w:pPr>
      <w:r>
        <w:t>4.1 创建公司</w:t>
      </w:r>
    </w:p>
    <w:p w14:paraId="4033F41C">
      <w:r>
        <w:t>**接口路径**: POST https://www.bangwo8.com/api/v1/companies.json</w:t>
      </w:r>
    </w:p>
    <w:p w14:paraId="7101CDC1">
      <w:r>
        <w:t>**请求体**: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6"/>
        <w:gridCol w:w="1880"/>
        <w:gridCol w:w="1785"/>
        <w:gridCol w:w="1785"/>
      </w:tblGrid>
      <w:tr w14:paraId="2F879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CC62DD">
            <w:pPr>
              <w:spacing w:after="0" w:line="240" w:lineRule="auto"/>
            </w:pPr>
            <w:r>
              <w:rPr>
                <w:b/>
              </w:rPr>
              <w:t>字段名</w:t>
            </w:r>
          </w:p>
        </w:tc>
        <w:tc>
          <w:tcPr>
            <w:tcW w:w="2160" w:type="dxa"/>
          </w:tcPr>
          <w:p w14:paraId="054D4CD2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4746972D"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 w14:paraId="322DF34D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5AB1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DD4FA3">
            <w:pPr>
              <w:spacing w:after="0" w:line="240" w:lineRule="auto"/>
            </w:pPr>
            <w:r>
              <w:t>company</w:t>
            </w:r>
          </w:p>
        </w:tc>
        <w:tc>
          <w:tcPr>
            <w:tcW w:w="2160" w:type="dxa"/>
          </w:tcPr>
          <w:p w14:paraId="4971AB69">
            <w:pPr>
              <w:spacing w:after="0" w:line="240" w:lineRule="auto"/>
            </w:pPr>
            <w:r>
              <w:t>object</w:t>
            </w:r>
          </w:p>
        </w:tc>
        <w:tc>
          <w:tcPr>
            <w:tcW w:w="2160" w:type="dxa"/>
          </w:tcPr>
          <w:p w14:paraId="0480FBF9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30CE6618">
            <w:pPr>
              <w:spacing w:after="0" w:line="240" w:lineRule="auto"/>
            </w:pPr>
            <w:r>
              <w:t>公司对象</w:t>
            </w:r>
          </w:p>
        </w:tc>
      </w:tr>
      <w:tr w14:paraId="558AD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13A714">
            <w:pPr>
              <w:spacing w:after="0" w:line="240" w:lineRule="auto"/>
            </w:pPr>
            <w:r>
              <w:t>company.companyName</w:t>
            </w:r>
          </w:p>
        </w:tc>
        <w:tc>
          <w:tcPr>
            <w:tcW w:w="2160" w:type="dxa"/>
          </w:tcPr>
          <w:p w14:paraId="2165FBC7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775BD6BF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242DDFF6">
            <w:pPr>
              <w:spacing w:after="0" w:line="240" w:lineRule="auto"/>
            </w:pPr>
            <w:r>
              <w:t>公司名称</w:t>
            </w:r>
          </w:p>
        </w:tc>
      </w:tr>
      <w:tr w14:paraId="0C3B3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83363F">
            <w:pPr>
              <w:spacing w:after="0" w:line="240" w:lineRule="auto"/>
            </w:pPr>
            <w:r>
              <w:t>company.address</w:t>
            </w:r>
          </w:p>
        </w:tc>
        <w:tc>
          <w:tcPr>
            <w:tcW w:w="2160" w:type="dxa"/>
          </w:tcPr>
          <w:p w14:paraId="584ABC5F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7CBCB896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340B51A1">
            <w:pPr>
              <w:spacing w:after="0" w:line="240" w:lineRule="auto"/>
            </w:pPr>
            <w:r>
              <w:t>公司地址</w:t>
            </w:r>
          </w:p>
        </w:tc>
      </w:tr>
      <w:tr w14:paraId="3BF40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825BB1">
            <w:pPr>
              <w:spacing w:after="0" w:line="240" w:lineRule="auto"/>
            </w:pPr>
            <w:r>
              <w:t>company.custom_fields</w:t>
            </w:r>
          </w:p>
        </w:tc>
        <w:tc>
          <w:tcPr>
            <w:tcW w:w="2160" w:type="dxa"/>
          </w:tcPr>
          <w:p w14:paraId="3CA28566">
            <w:pPr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78CE0A62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6AACC355">
            <w:pPr>
              <w:spacing w:after="0" w:line="240" w:lineRule="auto"/>
            </w:pPr>
            <w:r>
              <w:t>自定义字段</w:t>
            </w:r>
          </w:p>
        </w:tc>
      </w:tr>
      <w:tr w14:paraId="3BAC4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F91F20">
            <w:pPr>
              <w:spacing w:after="0" w:line="240" w:lineRule="auto"/>
            </w:pPr>
            <w:r>
              <w:t>company.custom_fields[].value</w:t>
            </w:r>
          </w:p>
        </w:tc>
        <w:tc>
          <w:tcPr>
            <w:tcW w:w="2160" w:type="dxa"/>
          </w:tcPr>
          <w:p w14:paraId="54BF715C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71861C74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56127F2D">
            <w:pPr>
              <w:spacing w:after="0" w:line="240" w:lineRule="auto"/>
            </w:pPr>
            <w:r>
              <w:t>字段值</w:t>
            </w:r>
          </w:p>
        </w:tc>
      </w:tr>
    </w:tbl>
    <w:p w14:paraId="3BF83EA7">
      <w:pPr>
        <w:pStyle w:val="4"/>
      </w:pPr>
      <w:r>
        <w:t>4.2 查询商机编号</w:t>
      </w:r>
    </w:p>
    <w:p w14:paraId="219931C5">
      <w:r>
        <w:t>**接口路径**: GET https://www.bangwo8.com/api/v1/forms/asset_form/9154740/search.json</w:t>
      </w:r>
    </w:p>
    <w:p w14:paraId="605EBFAA">
      <w:r>
        <w:t>**响应体字段**: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6"/>
        <w:gridCol w:w="2839"/>
        <w:gridCol w:w="2831"/>
      </w:tblGrid>
      <w:tr w14:paraId="4C8E2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605ABE">
            <w:pPr>
              <w:spacing w:after="0" w:line="240" w:lineRule="auto"/>
            </w:pPr>
            <w:r>
              <w:rPr>
                <w:b/>
              </w:rPr>
              <w:t>字段名</w:t>
            </w:r>
          </w:p>
        </w:tc>
        <w:tc>
          <w:tcPr>
            <w:tcW w:w="2880" w:type="dxa"/>
          </w:tcPr>
          <w:p w14:paraId="4A66186E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 w14:paraId="1EF0CF86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E1CE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E7A824">
            <w:pPr>
              <w:spacing w:after="0" w:line="240" w:lineRule="auto"/>
            </w:pPr>
            <w:r>
              <w:t>asset_table</w:t>
            </w:r>
          </w:p>
        </w:tc>
        <w:tc>
          <w:tcPr>
            <w:tcW w:w="2880" w:type="dxa"/>
          </w:tcPr>
          <w:p w14:paraId="2B46A160">
            <w:pPr>
              <w:spacing w:after="0" w:line="240" w:lineRule="auto"/>
            </w:pPr>
            <w:r>
              <w:t>object</w:t>
            </w:r>
          </w:p>
        </w:tc>
        <w:tc>
          <w:tcPr>
            <w:tcW w:w="2880" w:type="dxa"/>
          </w:tcPr>
          <w:p w14:paraId="38B74F1E">
            <w:pPr>
              <w:spacing w:after="0" w:line="240" w:lineRule="auto"/>
            </w:pPr>
            <w:r>
              <w:t>资产表数据</w:t>
            </w:r>
          </w:p>
        </w:tc>
      </w:tr>
      <w:tr w14:paraId="5412B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388339">
            <w:pPr>
              <w:spacing w:after="0" w:line="240" w:lineRule="auto"/>
            </w:pPr>
            <w:r>
              <w:t>asset_table.total</w:t>
            </w:r>
          </w:p>
        </w:tc>
        <w:tc>
          <w:tcPr>
            <w:tcW w:w="2880" w:type="dxa"/>
          </w:tcPr>
          <w:p w14:paraId="26CF4886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1F0ED167">
            <w:pPr>
              <w:spacing w:after="0" w:line="240" w:lineRule="auto"/>
            </w:pPr>
            <w:r>
              <w:t>总数</w:t>
            </w:r>
          </w:p>
        </w:tc>
      </w:tr>
      <w:tr w14:paraId="43E51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129C27">
            <w:pPr>
              <w:spacing w:after="0" w:line="240" w:lineRule="auto"/>
            </w:pPr>
            <w:r>
              <w:t>asset_table.datas</w:t>
            </w:r>
          </w:p>
        </w:tc>
        <w:tc>
          <w:tcPr>
            <w:tcW w:w="2880" w:type="dxa"/>
          </w:tcPr>
          <w:p w14:paraId="4B987A39">
            <w:pPr>
              <w:spacing w:after="0" w:line="240" w:lineRule="auto"/>
            </w:pPr>
            <w:r>
              <w:t>array</w:t>
            </w:r>
          </w:p>
        </w:tc>
        <w:tc>
          <w:tcPr>
            <w:tcW w:w="2880" w:type="dxa"/>
          </w:tcPr>
          <w:p w14:paraId="71B804A5">
            <w:pPr>
              <w:spacing w:after="0" w:line="240" w:lineRule="auto"/>
            </w:pPr>
            <w:r>
              <w:t>数据列表</w:t>
            </w:r>
          </w:p>
        </w:tc>
      </w:tr>
      <w:tr w14:paraId="686FE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51C27F">
            <w:pPr>
              <w:spacing w:after="0" w:line="240" w:lineRule="auto"/>
            </w:pPr>
            <w:r>
              <w:t>asset_table.datas[].field_3</w:t>
            </w:r>
          </w:p>
        </w:tc>
        <w:tc>
          <w:tcPr>
            <w:tcW w:w="2880" w:type="dxa"/>
          </w:tcPr>
          <w:p w14:paraId="77DE157F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12F2070D">
            <w:pPr>
              <w:spacing w:after="0" w:line="240" w:lineRule="auto"/>
            </w:pPr>
            <w:r>
              <w:t>商机编号</w:t>
            </w:r>
          </w:p>
        </w:tc>
      </w:tr>
      <w:tr w14:paraId="403D4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F1214F">
            <w:pPr>
              <w:spacing w:after="0" w:line="240" w:lineRule="auto"/>
            </w:pPr>
            <w:r>
              <w:t>asset_table.datas[].field_4</w:t>
            </w:r>
          </w:p>
        </w:tc>
        <w:tc>
          <w:tcPr>
            <w:tcW w:w="2880" w:type="dxa"/>
          </w:tcPr>
          <w:p w14:paraId="2B7BC890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1CBA6251">
            <w:pPr>
              <w:spacing w:after="0" w:line="240" w:lineRule="auto"/>
            </w:pPr>
            <w:r>
              <w:t>商机名称</w:t>
            </w:r>
          </w:p>
        </w:tc>
      </w:tr>
    </w:tbl>
    <w:p w14:paraId="3309A092">
      <w:pPr>
        <w:pStyle w:val="4"/>
      </w:pPr>
      <w:r>
        <w:t>4.3 写入商机编号</w:t>
      </w:r>
    </w:p>
    <w:p w14:paraId="0A653B9D">
      <w:r>
        <w:t>**接口路径**: POST https://www.bangwo8.com/api/v1/forms/asset_form/9154740.json</w:t>
      </w:r>
    </w:p>
    <w:p w14:paraId="678E2B6A">
      <w:r>
        <w:t>**请求体**: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2071"/>
        <w:gridCol w:w="2040"/>
        <w:gridCol w:w="2109"/>
      </w:tblGrid>
      <w:tr w14:paraId="2ADD7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11AE2D">
            <w:pPr>
              <w:spacing w:after="0" w:line="240" w:lineRule="auto"/>
            </w:pPr>
            <w:r>
              <w:rPr>
                <w:b/>
              </w:rPr>
              <w:t>字段名</w:t>
            </w:r>
          </w:p>
        </w:tc>
        <w:tc>
          <w:tcPr>
            <w:tcW w:w="2160" w:type="dxa"/>
          </w:tcPr>
          <w:p w14:paraId="16C7080C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2ABD9067"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 w14:paraId="73419962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4AFD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901EEA">
            <w:pPr>
              <w:spacing w:after="0" w:line="240" w:lineRule="auto"/>
            </w:pPr>
            <w:r>
              <w:t>items_data</w:t>
            </w:r>
          </w:p>
        </w:tc>
        <w:tc>
          <w:tcPr>
            <w:tcW w:w="2160" w:type="dxa"/>
          </w:tcPr>
          <w:p w14:paraId="3A76D137">
            <w:pPr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0D1C29A0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0D3D0903">
            <w:pPr>
              <w:spacing w:after="0" w:line="240" w:lineRule="auto"/>
            </w:pPr>
            <w:r>
              <w:t>商机数据列表</w:t>
            </w:r>
          </w:p>
        </w:tc>
      </w:tr>
      <w:tr w14:paraId="3DB28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5B80B2">
            <w:pPr>
              <w:spacing w:after="0" w:line="240" w:lineRule="auto"/>
            </w:pPr>
            <w:r>
              <w:t>items_data[].owner</w:t>
            </w:r>
          </w:p>
        </w:tc>
        <w:tc>
          <w:tcPr>
            <w:tcW w:w="2160" w:type="dxa"/>
          </w:tcPr>
          <w:p w14:paraId="2D92ECFC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11123279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34E6250F">
            <w:pPr>
              <w:spacing w:after="0" w:line="240" w:lineRule="auto"/>
            </w:pPr>
            <w:r>
              <w:t>公司ID</w:t>
            </w:r>
          </w:p>
        </w:tc>
      </w:tr>
      <w:tr w14:paraId="66748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703279">
            <w:pPr>
              <w:spacing w:after="0" w:line="240" w:lineRule="auto"/>
            </w:pPr>
            <w:r>
              <w:t>items_data[].ownerType</w:t>
            </w:r>
          </w:p>
        </w:tc>
        <w:tc>
          <w:tcPr>
            <w:tcW w:w="2160" w:type="dxa"/>
          </w:tcPr>
          <w:p w14:paraId="609182F1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700B1B6F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2D4717A1">
            <w:pPr>
              <w:spacing w:after="0" w:line="240" w:lineRule="auto"/>
            </w:pPr>
            <w:r>
              <w:t>类型（company）</w:t>
            </w:r>
          </w:p>
        </w:tc>
      </w:tr>
      <w:tr w14:paraId="250EE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D05384">
            <w:pPr>
              <w:spacing w:after="0" w:line="240" w:lineRule="auto"/>
            </w:pPr>
            <w:r>
              <w:t>items_data[].field_3</w:t>
            </w:r>
          </w:p>
        </w:tc>
        <w:tc>
          <w:tcPr>
            <w:tcW w:w="2160" w:type="dxa"/>
          </w:tcPr>
          <w:p w14:paraId="54B17AF0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17979EA0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27421253">
            <w:pPr>
              <w:spacing w:after="0" w:line="240" w:lineRule="auto"/>
            </w:pPr>
            <w:r>
              <w:t>商机编号</w:t>
            </w:r>
          </w:p>
        </w:tc>
      </w:tr>
      <w:tr w14:paraId="3BC75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19D7D3">
            <w:pPr>
              <w:spacing w:after="0" w:line="240" w:lineRule="auto"/>
            </w:pPr>
            <w:r>
              <w:t>items_data[].field_4</w:t>
            </w:r>
          </w:p>
        </w:tc>
        <w:tc>
          <w:tcPr>
            <w:tcW w:w="2160" w:type="dxa"/>
          </w:tcPr>
          <w:p w14:paraId="126C0ED7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7336C097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7D2DA85A">
            <w:pPr>
              <w:spacing w:after="0" w:line="240" w:lineRule="auto"/>
            </w:pPr>
            <w:r>
              <w:t>商机名称</w:t>
            </w:r>
          </w:p>
        </w:tc>
      </w:tr>
    </w:tbl>
    <w:p w14:paraId="195B39FF">
      <w:pPr>
        <w:pStyle w:val="3"/>
      </w:pPr>
      <w:r>
        <w:t>五、客户级别映射表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671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72BD77">
            <w:pPr>
              <w:spacing w:after="0" w:line="240" w:lineRule="auto"/>
            </w:pPr>
            <w:r>
              <w:rPr>
                <w:b/>
              </w:rPr>
              <w:t>A 系统值</w:t>
            </w:r>
          </w:p>
        </w:tc>
        <w:tc>
          <w:tcPr>
            <w:tcW w:w="2880" w:type="dxa"/>
          </w:tcPr>
          <w:p w14:paraId="19B1C404">
            <w:pPr>
              <w:spacing w:after="0" w:line="240" w:lineRule="auto"/>
            </w:pPr>
            <w:r>
              <w:rPr>
                <w:b/>
              </w:rPr>
              <w:t>B 系统文本</w:t>
            </w:r>
          </w:p>
        </w:tc>
        <w:tc>
          <w:tcPr>
            <w:tcW w:w="2880" w:type="dxa"/>
          </w:tcPr>
          <w:p w14:paraId="21674FDB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5625F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04AB30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003736C8">
            <w:pPr>
              <w:spacing w:after="0" w:line="240" w:lineRule="auto"/>
            </w:pPr>
            <w:r>
              <w:t>品牌【年综合销售额大于10亿（含）】</w:t>
            </w:r>
          </w:p>
        </w:tc>
        <w:tc>
          <w:tcPr>
            <w:tcW w:w="2880" w:type="dxa"/>
          </w:tcPr>
          <w:p w14:paraId="0A32145A">
            <w:pPr>
              <w:spacing w:after="0" w:line="240" w:lineRule="auto"/>
            </w:pPr>
            <w:r>
              <w:t>最高级别客户</w:t>
            </w:r>
          </w:p>
        </w:tc>
      </w:tr>
      <w:tr w14:paraId="5B0B1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3A7A90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3412017F">
            <w:pPr>
              <w:spacing w:after="0" w:line="240" w:lineRule="auto"/>
            </w:pPr>
            <w:r>
              <w:t>KA【综合销售额大于1亿（含）】</w:t>
            </w:r>
          </w:p>
        </w:tc>
        <w:tc>
          <w:tcPr>
            <w:tcW w:w="2880" w:type="dxa"/>
          </w:tcPr>
          <w:p w14:paraId="54001910">
            <w:pPr>
              <w:spacing w:after="0" w:line="240" w:lineRule="auto"/>
            </w:pPr>
            <w:r>
              <w:t>重要客户</w:t>
            </w:r>
          </w:p>
        </w:tc>
      </w:tr>
      <w:tr w14:paraId="29110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9DD063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3718B349">
            <w:pPr>
              <w:spacing w:after="0" w:line="240" w:lineRule="auto"/>
            </w:pPr>
            <w:r>
              <w:t>基石客户（S）</w:t>
            </w:r>
          </w:p>
        </w:tc>
        <w:tc>
          <w:tcPr>
            <w:tcW w:w="2880" w:type="dxa"/>
          </w:tcPr>
          <w:p w14:paraId="3C5F9E06">
            <w:pPr>
              <w:spacing w:after="0" w:line="240" w:lineRule="auto"/>
            </w:pPr>
            <w:r>
              <w:t>核心客户</w:t>
            </w:r>
          </w:p>
        </w:tc>
      </w:tr>
      <w:tr w14:paraId="7F916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A14FAE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1395CD2C">
            <w:pPr>
              <w:spacing w:after="0" w:line="240" w:lineRule="auto"/>
            </w:pPr>
            <w:r>
              <w:t>重点客户（A）</w:t>
            </w:r>
          </w:p>
        </w:tc>
        <w:tc>
          <w:tcPr>
            <w:tcW w:w="2880" w:type="dxa"/>
          </w:tcPr>
          <w:p w14:paraId="05A51D44">
            <w:pPr>
              <w:spacing w:after="0" w:line="240" w:lineRule="auto"/>
            </w:pPr>
            <w:r>
              <w:t>重点客户</w:t>
            </w:r>
          </w:p>
        </w:tc>
      </w:tr>
      <w:tr w14:paraId="07415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0AF214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5BE00299">
            <w:pPr>
              <w:spacing w:after="0" w:line="240" w:lineRule="auto"/>
            </w:pPr>
            <w:r>
              <w:t>一般客户（B）</w:t>
            </w:r>
          </w:p>
        </w:tc>
        <w:tc>
          <w:tcPr>
            <w:tcW w:w="2880" w:type="dxa"/>
          </w:tcPr>
          <w:p w14:paraId="313F0183">
            <w:pPr>
              <w:spacing w:after="0" w:line="240" w:lineRule="auto"/>
            </w:pPr>
            <w:r>
              <w:t>普通客户</w:t>
            </w:r>
          </w:p>
        </w:tc>
      </w:tr>
      <w:tr w14:paraId="773AE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074C55">
            <w:pPr>
              <w:spacing w:after="0" w:line="240" w:lineRule="auto"/>
            </w:pPr>
            <w:r>
              <w:t>6</w:t>
            </w:r>
          </w:p>
        </w:tc>
        <w:tc>
          <w:tcPr>
            <w:tcW w:w="2880" w:type="dxa"/>
          </w:tcPr>
          <w:p w14:paraId="7F9AD121">
            <w:pPr>
              <w:spacing w:after="0" w:line="240" w:lineRule="auto"/>
            </w:pPr>
            <w:r>
              <w:t>其他【综合销售额小于1亿（含）】</w:t>
            </w:r>
          </w:p>
        </w:tc>
        <w:tc>
          <w:tcPr>
            <w:tcW w:w="2880" w:type="dxa"/>
          </w:tcPr>
          <w:p w14:paraId="066CE3B5">
            <w:pPr>
              <w:spacing w:after="0" w:line="240" w:lineRule="auto"/>
            </w:pPr>
            <w:r>
              <w:t>其他客户</w:t>
            </w:r>
          </w:p>
        </w:tc>
      </w:tr>
    </w:tbl>
    <w:p w14:paraId="757BE7B8">
      <w:pPr>
        <w:pStyle w:val="3"/>
      </w:pPr>
      <w:r>
        <w:t>六、测试总结</w:t>
      </w:r>
    </w:p>
    <w:p w14:paraId="72163E63">
      <w:pPr>
        <w:pStyle w:val="4"/>
      </w:pPr>
      <w:r>
        <w:t>6.1 测试结果汇总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F235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BC1642">
            <w:pPr>
              <w:spacing w:after="0" w:line="240" w:lineRule="auto"/>
            </w:pPr>
            <w:r>
              <w:rPr>
                <w:b/>
              </w:rPr>
              <w:t>系统</w:t>
            </w:r>
          </w:p>
        </w:tc>
        <w:tc>
          <w:tcPr>
            <w:tcW w:w="1728" w:type="dxa"/>
          </w:tcPr>
          <w:p w14:paraId="2C82292A">
            <w:pPr>
              <w:spacing w:after="0" w:line="240" w:lineRule="auto"/>
            </w:pPr>
            <w:r>
              <w:rPr>
                <w:b/>
              </w:rPr>
              <w:t>接口数量</w:t>
            </w:r>
          </w:p>
        </w:tc>
        <w:tc>
          <w:tcPr>
            <w:tcW w:w="1728" w:type="dxa"/>
          </w:tcPr>
          <w:p w14:paraId="7B9818A5">
            <w:pPr>
              <w:spacing w:after="0" w:line="240" w:lineRule="auto"/>
            </w:pPr>
            <w:r>
              <w:rPr>
                <w:b/>
              </w:rPr>
              <w:t>通过</w:t>
            </w:r>
          </w:p>
        </w:tc>
        <w:tc>
          <w:tcPr>
            <w:tcW w:w="1728" w:type="dxa"/>
          </w:tcPr>
          <w:p w14:paraId="55AEA4D4">
            <w:pPr>
              <w:spacing w:after="0" w:line="240" w:lineRule="auto"/>
            </w:pPr>
            <w:r>
              <w:rPr>
                <w:b/>
              </w:rPr>
              <w:t>失败</w:t>
            </w:r>
          </w:p>
        </w:tc>
        <w:tc>
          <w:tcPr>
            <w:tcW w:w="1728" w:type="dxa"/>
          </w:tcPr>
          <w:p w14:paraId="2D815147">
            <w:pPr>
              <w:spacing w:after="0" w:line="240" w:lineRule="auto"/>
            </w:pPr>
            <w:r>
              <w:rPr>
                <w:b/>
              </w:rPr>
              <w:t>通过率</w:t>
            </w:r>
          </w:p>
        </w:tc>
      </w:tr>
      <w:tr w14:paraId="3A5EF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A4DE30">
            <w:pPr>
              <w:spacing w:after="0" w:line="240" w:lineRule="auto"/>
            </w:pPr>
            <w:r>
              <w:t>A 系统（纷享销客）</w:t>
            </w:r>
          </w:p>
        </w:tc>
        <w:tc>
          <w:tcPr>
            <w:tcW w:w="1728" w:type="dxa"/>
          </w:tcPr>
          <w:p w14:paraId="6D8213EC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242BA52E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48BAF79D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096EA8DD">
            <w:pPr>
              <w:spacing w:after="0" w:line="240" w:lineRule="auto"/>
            </w:pPr>
            <w:r>
              <w:t>100%</w:t>
            </w:r>
          </w:p>
        </w:tc>
      </w:tr>
      <w:tr w14:paraId="1E9D0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FEADE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B 系统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帮我吧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728" w:type="dxa"/>
          </w:tcPr>
          <w:p w14:paraId="5A14E8FC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09F74055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73CCF213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0C9DE2D4">
            <w:pPr>
              <w:spacing w:after="0" w:line="240" w:lineRule="auto"/>
            </w:pPr>
            <w:r>
              <w:t>100%</w:t>
            </w:r>
          </w:p>
        </w:tc>
      </w:tr>
      <w:tr w14:paraId="5C939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52F994">
            <w:pPr>
              <w:spacing w:after="0" w:line="240" w:lineRule="auto"/>
            </w:pPr>
            <w:r>
              <w:t>总计</w:t>
            </w:r>
          </w:p>
        </w:tc>
        <w:tc>
          <w:tcPr>
            <w:tcW w:w="1728" w:type="dxa"/>
          </w:tcPr>
          <w:p w14:paraId="1C884611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3357514D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0A04EDD1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1F768A4D">
            <w:pPr>
              <w:spacing w:after="0" w:line="240" w:lineRule="auto"/>
            </w:pPr>
            <w:r>
              <w:t>100%</w:t>
            </w:r>
          </w:p>
        </w:tc>
      </w:tr>
    </w:tbl>
    <w:p w14:paraId="01F4791E">
      <w:pPr>
        <w:pStyle w:val="4"/>
      </w:pPr>
      <w:r>
        <w:t>6.2 功能验证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618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C6C85C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2880" w:type="dxa"/>
          </w:tcPr>
          <w:p w14:paraId="3A0A78E8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  <w:tc>
          <w:tcPr>
            <w:tcW w:w="2880" w:type="dxa"/>
          </w:tcPr>
          <w:p w14:paraId="27EFEFC6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784F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C17B31">
            <w:pPr>
              <w:spacing w:after="0" w:line="240" w:lineRule="auto"/>
            </w:pPr>
            <w:r>
              <w:t>Token 获取与刷新</w:t>
            </w:r>
          </w:p>
        </w:tc>
        <w:tc>
          <w:tcPr>
            <w:tcW w:w="2880" w:type="dxa"/>
          </w:tcPr>
          <w:p w14:paraId="69F53861">
            <w:pPr>
              <w:spacing w:after="0" w:line="240" w:lineRule="auto"/>
            </w:pPr>
            <w:r>
              <w:t>通过</w:t>
            </w:r>
          </w:p>
        </w:tc>
        <w:tc>
          <w:tcPr>
            <w:tcW w:w="2880" w:type="dxa"/>
          </w:tcPr>
          <w:p w14:paraId="69F3BC75">
            <w:pPr>
              <w:spacing w:after="0" w:line="240" w:lineRule="auto"/>
            </w:pPr>
            <w:r>
              <w:t>自动处理过期重获取</w:t>
            </w:r>
          </w:p>
        </w:tc>
      </w:tr>
      <w:tr w14:paraId="3FEFF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F42B26">
            <w:pPr>
              <w:spacing w:after="0" w:line="240" w:lineRule="auto"/>
            </w:pPr>
            <w:r>
              <w:t>用户ID查询</w:t>
            </w:r>
          </w:p>
        </w:tc>
        <w:tc>
          <w:tcPr>
            <w:tcW w:w="2880" w:type="dxa"/>
          </w:tcPr>
          <w:p w14:paraId="732598B3">
            <w:pPr>
              <w:spacing w:after="0" w:line="240" w:lineRule="auto"/>
            </w:pPr>
            <w:r>
              <w:t>通过</w:t>
            </w:r>
          </w:p>
        </w:tc>
        <w:tc>
          <w:tcPr>
            <w:tcW w:w="2880" w:type="dxa"/>
          </w:tcPr>
          <w:p w14:paraId="60CC415C">
            <w:pPr>
              <w:spacing w:after="0" w:line="240" w:lineRule="auto"/>
            </w:pPr>
            <w:r>
              <w:t>支持手机号查询</w:t>
            </w:r>
          </w:p>
        </w:tc>
      </w:tr>
      <w:tr w14:paraId="0A2E2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92D8B8">
            <w:pPr>
              <w:spacing w:after="0" w:line="240" w:lineRule="auto"/>
            </w:pPr>
            <w:r>
              <w:t>客户数据同步</w:t>
            </w:r>
          </w:p>
        </w:tc>
        <w:tc>
          <w:tcPr>
            <w:tcW w:w="2880" w:type="dxa"/>
          </w:tcPr>
          <w:p w14:paraId="145837D5">
            <w:pPr>
              <w:spacing w:after="0" w:line="240" w:lineRule="auto"/>
            </w:pPr>
            <w:r>
              <w:t>通过</w:t>
            </w:r>
          </w:p>
        </w:tc>
        <w:tc>
          <w:tcPr>
            <w:tcW w:w="2880" w:type="dxa"/>
          </w:tcPr>
          <w:p w14:paraId="70A687A3">
            <w:pPr>
              <w:spacing w:after="0" w:line="240" w:lineRule="auto"/>
            </w:pPr>
            <w:r>
              <w:t>支持时间范围过滤</w:t>
            </w:r>
          </w:p>
        </w:tc>
      </w:tr>
      <w:tr w14:paraId="0E84A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33C9DF">
            <w:pPr>
              <w:spacing w:after="0" w:line="240" w:lineRule="auto"/>
            </w:pPr>
            <w:r>
              <w:t>商机信息关联</w:t>
            </w:r>
          </w:p>
        </w:tc>
        <w:tc>
          <w:tcPr>
            <w:tcW w:w="2880" w:type="dxa"/>
          </w:tcPr>
          <w:p w14:paraId="6EF91D18">
            <w:pPr>
              <w:spacing w:after="0" w:line="240" w:lineRule="auto"/>
            </w:pPr>
            <w:r>
              <w:t>通过</w:t>
            </w:r>
          </w:p>
        </w:tc>
        <w:tc>
          <w:tcPr>
            <w:tcW w:w="2880" w:type="dxa"/>
          </w:tcPr>
          <w:p w14:paraId="426AC6C6">
            <w:pPr>
              <w:spacing w:after="0" w:line="240" w:lineRule="auto"/>
            </w:pPr>
            <w:r>
              <w:t>按客户ID查询商机</w:t>
            </w:r>
          </w:p>
        </w:tc>
      </w:tr>
      <w:tr w14:paraId="56DF6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9CF30A">
            <w:pPr>
              <w:spacing w:after="0" w:line="240" w:lineRule="auto"/>
            </w:pPr>
            <w:r>
              <w:t>公司创建</w:t>
            </w:r>
          </w:p>
        </w:tc>
        <w:tc>
          <w:tcPr>
            <w:tcW w:w="2880" w:type="dxa"/>
          </w:tcPr>
          <w:p w14:paraId="4D0607A7">
            <w:pPr>
              <w:spacing w:after="0" w:line="240" w:lineRule="auto"/>
            </w:pPr>
            <w:r>
              <w:t>通过</w:t>
            </w:r>
          </w:p>
        </w:tc>
        <w:tc>
          <w:tcPr>
            <w:tcW w:w="2880" w:type="dxa"/>
          </w:tcPr>
          <w:p w14:paraId="4519A020">
            <w:pPr>
              <w:spacing w:after="0" w:line="240" w:lineRule="auto"/>
            </w:pPr>
            <w:r>
              <w:t>支持已存在检测</w:t>
            </w:r>
          </w:p>
        </w:tc>
      </w:tr>
      <w:tr w14:paraId="3DF27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84C405">
            <w:pPr>
              <w:spacing w:after="0" w:line="240" w:lineRule="auto"/>
            </w:pPr>
            <w:r>
              <w:t>商机编号去重</w:t>
            </w:r>
          </w:p>
        </w:tc>
        <w:tc>
          <w:tcPr>
            <w:tcW w:w="2880" w:type="dxa"/>
          </w:tcPr>
          <w:p w14:paraId="6A407173">
            <w:pPr>
              <w:spacing w:after="0" w:line="240" w:lineRule="auto"/>
            </w:pPr>
            <w:r>
              <w:t>通过</w:t>
            </w:r>
          </w:p>
        </w:tc>
        <w:tc>
          <w:tcPr>
            <w:tcW w:w="2880" w:type="dxa"/>
          </w:tcPr>
          <w:p w14:paraId="0AF8395B">
            <w:pPr>
              <w:spacing w:after="0" w:line="240" w:lineRule="auto"/>
            </w:pPr>
            <w:r>
              <w:t>自动跳过已存在商机</w:t>
            </w:r>
          </w:p>
        </w:tc>
      </w:tr>
      <w:tr w14:paraId="20862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78AD2D">
            <w:pPr>
              <w:spacing w:after="0" w:line="240" w:lineRule="auto"/>
            </w:pPr>
            <w:r>
              <w:t>敏感信息保护</w:t>
            </w:r>
          </w:p>
        </w:tc>
        <w:tc>
          <w:tcPr>
            <w:tcW w:w="2880" w:type="dxa"/>
          </w:tcPr>
          <w:p w14:paraId="4EEC3435">
            <w:pPr>
              <w:spacing w:after="0" w:line="240" w:lineRule="auto"/>
            </w:pPr>
            <w:r>
              <w:t>通过</w:t>
            </w:r>
          </w:p>
        </w:tc>
        <w:tc>
          <w:tcPr>
            <w:tcW w:w="2880" w:type="dxa"/>
          </w:tcPr>
          <w:p w14:paraId="17CB47AB">
            <w:pPr>
              <w:spacing w:after="0" w:line="240" w:lineRule="auto"/>
            </w:pPr>
            <w:r>
              <w:t>日志中隐藏密钥信息</w:t>
            </w:r>
          </w:p>
        </w:tc>
      </w:tr>
    </w:tbl>
    <w:p w14:paraId="47FAE56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81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1047</Words>
  <Characters>2621</Characters>
  <Lines>0</Lines>
  <Paragraphs>0</Paragraphs>
  <TotalTime>1</TotalTime>
  <ScaleCrop>false</ScaleCrop>
  <LinksUpToDate>false</LinksUpToDate>
  <CharactersWithSpaces>2665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归零</cp:lastModifiedBy>
  <dcterms:modified xsi:type="dcterms:W3CDTF">2026-05-22T08:18:44Z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eyJoZGlkIjoiZmU3ZWRhNDNhNzRmMjA3YWE1ZGZiMGE3MzE5NmUxODEiLCJ1c2VySWQiOiIxNDcwNjkwMzczIn0=</vt:lpwstr>
  </property>
  <property fmtid="{D5CDD505-2E9C-101B-9397-08002B2CF9AE}" pid="3" name="KSOProductBuildVer">
    <vt:lpwstr>2052-12.1.0.26375</vt:lpwstr>
  </property>
  <property fmtid="{D5CDD505-2E9C-101B-9397-08002B2CF9AE}" pid="4" name="ICV">
    <vt:lpwstr>D41F69867B4C4620ACD2C3A3A4B13E1C_12</vt:lpwstr>
  </property>
</Properties>
</file>